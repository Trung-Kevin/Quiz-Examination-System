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0C818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2880" cy="3071495"/>
            <wp:effectExtent l="0" t="0" r="7620" b="1905"/>
            <wp:docPr id="1" name="Picture 1" descr="ERD_DB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_DB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E8EB6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129E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DB38AD"/>
    <w:rsid w:val="7221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2026-08-23T08:31:00Z</dcterms:created>
  <dc:creator>Thắng Còn Sợ Ma</dc:creator>
  <cp:lastModifiedBy>Thắng Còn Sợ Ma</cp:lastModifiedBy>
  <dcterms:modified xsi:type="dcterms:W3CDTF">2026-08-23T08:33:11Z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EE34B7E00A914C52A20C49A8A82968A3_11</vt:lpwstr>
  </property>
  <property fmtid="{D5CDD505-2E9C-101B-9397-08002B2CF9AE}" pid="4" name="KSOTemplateDocerSaveRecord">
    <vt:lpwstr>eyJoZGlkIjoiZGM4ZDgzZGU5ZWJlNmNhMTM1OTY2ZjVmMDJhNmVmNDQiLCJ1c2VySWQiOiI4ODEzNjY3MzYxMTcyIn0=</vt:lpwstr>
  </property>
</Properties>
</file>